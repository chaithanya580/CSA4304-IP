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5263F704" wp14:textId="77777777">
      <w:pPr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INTERNET PROGRAMMING LAB</w:t>
      </w:r>
    </w:p>
    <w:p xmlns:wp14="http://schemas.microsoft.com/office/word/2010/wordml" w:rsidP="13685E86" w14:paraId="32DB7CE6" wp14:textId="2931C687">
      <w:pPr>
        <w:jc w:val="both"/>
        <w:rPr>
          <w:b w:val="1"/>
          <w:bCs w:val="1"/>
          <w:sz w:val="32"/>
          <w:szCs w:val="32"/>
          <w:lang w:val="en-IN"/>
        </w:rPr>
      </w:pPr>
      <w:r w:rsidRPr="13685E86" w:rsidR="13685E86">
        <w:rPr>
          <w:b w:val="1"/>
          <w:bCs w:val="1"/>
          <w:sz w:val="32"/>
          <w:szCs w:val="32"/>
          <w:lang w:val="en-IN"/>
        </w:rPr>
        <w:t>Name:Venkata</w:t>
      </w:r>
      <w:r w:rsidRPr="13685E86" w:rsidR="13685E86">
        <w:rPr>
          <w:b w:val="1"/>
          <w:bCs w:val="1"/>
          <w:sz w:val="32"/>
          <w:szCs w:val="32"/>
          <w:lang w:val="en-IN"/>
        </w:rPr>
        <w:t xml:space="preserve"> Chaithanya.R</w:t>
      </w:r>
    </w:p>
    <w:p xmlns:wp14="http://schemas.microsoft.com/office/word/2010/wordml" w:rsidP="13685E86" w14:paraId="2A9B2359" wp14:textId="553729E8">
      <w:pPr>
        <w:jc w:val="both"/>
        <w:rPr>
          <w:b w:val="1"/>
          <w:bCs w:val="1"/>
          <w:sz w:val="32"/>
          <w:szCs w:val="32"/>
          <w:lang w:val="en-IN"/>
        </w:rPr>
      </w:pPr>
      <w:r w:rsidRPr="13685E86" w:rsidR="13685E86">
        <w:rPr>
          <w:b w:val="1"/>
          <w:bCs w:val="1"/>
          <w:sz w:val="32"/>
          <w:szCs w:val="32"/>
          <w:lang w:val="en-IN"/>
        </w:rPr>
        <w:t>Reg:192471027</w:t>
      </w:r>
    </w:p>
    <w:p xmlns:wp14="http://schemas.microsoft.com/office/word/2010/wordml" w14:paraId="4829E980" wp14:textId="77777777">
      <w:pPr>
        <w:jc w:val="both"/>
        <w:rPr>
          <w:rFonts w:hint="default"/>
          <w:b/>
          <w:sz w:val="32"/>
          <w:lang w:val="en-IN"/>
        </w:rPr>
      </w:pPr>
      <w:r>
        <w:rPr>
          <w:rFonts w:hint="default"/>
          <w:b/>
          <w:sz w:val="32"/>
          <w:lang w:val="en-IN"/>
        </w:rPr>
        <w:t>Course code:CSA4304</w:t>
      </w:r>
    </w:p>
    <w:p xmlns:wp14="http://schemas.microsoft.com/office/word/2010/wordml" w14:paraId="310FC2BD" wp14:textId="77777777">
      <w:pPr>
        <w:jc w:val="both"/>
        <w:rPr>
          <w:rFonts w:hint="default"/>
          <w:b/>
          <w:sz w:val="32"/>
          <w:lang w:val="en-IN"/>
        </w:rPr>
      </w:pPr>
    </w:p>
    <w:p xmlns:wp14="http://schemas.microsoft.com/office/word/2010/wordml" w14:paraId="484FD2E8" wp14:textId="77777777">
      <w:pPr>
        <w:jc w:val="center"/>
      </w:pPr>
      <w:r>
        <w:rPr>
          <w:rFonts w:ascii="Times New Roman" w:hAnsi="Times New Roman"/>
          <w:b/>
          <w:sz w:val="28"/>
        </w:rPr>
        <w:t>Experiment: Library Management System</w:t>
      </w:r>
    </w:p>
    <w:p xmlns:wp14="http://schemas.microsoft.com/office/word/2010/wordml" w14:paraId="52EB5838" wp14:textId="77777777">
      <w:pPr>
        <w:spacing w:before="160" w:after="60"/>
      </w:pPr>
      <w:r>
        <w:rPr>
          <w:rFonts w:ascii="Times New Roman" w:hAnsi="Times New Roman"/>
          <w:b/>
          <w:sz w:val="24"/>
        </w:rPr>
        <w:t>1. AIM</w:t>
      </w:r>
    </w:p>
    <w:p xmlns:wp14="http://schemas.microsoft.com/office/word/2010/wordml" w14:paraId="5D9313FA" wp14:textId="77777777">
      <w:r>
        <w:t>To design and develop a simple Library Management System using HTML, CSS, and JavaScript to display and search available books.</w:t>
      </w:r>
    </w:p>
    <w:p xmlns:wp14="http://schemas.microsoft.com/office/word/2010/wordml" w14:paraId="03CBE22D" wp14:textId="77777777">
      <w:pPr>
        <w:spacing w:before="160" w:after="60"/>
      </w:pPr>
      <w:r>
        <w:rPr>
          <w:rFonts w:ascii="Times New Roman" w:hAnsi="Times New Roman"/>
          <w:b/>
          <w:sz w:val="24"/>
        </w:rPr>
        <w:t>2. TOOL</w:t>
      </w:r>
    </w:p>
    <w:p xmlns:wp14="http://schemas.microsoft.com/office/word/2010/wordml" w14:paraId="154F733F" wp14:textId="77777777">
      <w:pPr>
        <w:pStyle w:val="23"/>
      </w:pPr>
      <w:r>
        <w:t>Visual Studio Code</w:t>
      </w:r>
    </w:p>
    <w:p xmlns:wp14="http://schemas.microsoft.com/office/word/2010/wordml" w14:paraId="0682812E" wp14:textId="77777777">
      <w:pPr>
        <w:pStyle w:val="23"/>
      </w:pPr>
      <w:r>
        <w:t>Web Browser</w:t>
      </w:r>
    </w:p>
    <w:p xmlns:wp14="http://schemas.microsoft.com/office/word/2010/wordml" w14:paraId="2EA0C875" wp14:textId="77777777">
      <w:pPr>
        <w:pStyle w:val="23"/>
      </w:pPr>
      <w:r>
        <w:t>HTML</w:t>
      </w:r>
    </w:p>
    <w:p xmlns:wp14="http://schemas.microsoft.com/office/word/2010/wordml" w14:paraId="181F24FC" wp14:textId="77777777">
      <w:pPr>
        <w:pStyle w:val="23"/>
      </w:pPr>
      <w:r>
        <w:t>CSS</w:t>
      </w:r>
    </w:p>
    <w:p xmlns:wp14="http://schemas.microsoft.com/office/word/2010/wordml" w14:paraId="6D9B6710" wp14:textId="77777777">
      <w:pPr>
        <w:pStyle w:val="23"/>
      </w:pPr>
      <w:r>
        <w:t>JavaScript</w:t>
      </w:r>
    </w:p>
    <w:p xmlns:wp14="http://schemas.microsoft.com/office/word/2010/wordml" w14:paraId="6906FCFF" wp14:textId="77777777">
      <w:pPr>
        <w:spacing w:before="160" w:after="60"/>
      </w:pPr>
      <w:r>
        <w:rPr>
          <w:rFonts w:ascii="Times New Roman" w:hAnsi="Times New Roman"/>
          <w:b/>
          <w:sz w:val="24"/>
        </w:rPr>
        <w:t>3. ALGORITHM</w:t>
      </w:r>
    </w:p>
    <w:p xmlns:wp14="http://schemas.microsoft.com/office/word/2010/wordml" w14:paraId="0CBD1B23" wp14:textId="77777777">
      <w:pPr>
        <w:pStyle w:val="29"/>
      </w:pPr>
      <w:r>
        <w:t>Start the program.</w:t>
      </w:r>
    </w:p>
    <w:p xmlns:wp14="http://schemas.microsoft.com/office/word/2010/wordml" w14:paraId="57D3F5FD" wp14:textId="77777777">
      <w:pPr>
        <w:pStyle w:val="29"/>
      </w:pPr>
      <w:r>
        <w:t>Create the webpage using HTML.</w:t>
      </w:r>
    </w:p>
    <w:p xmlns:wp14="http://schemas.microsoft.com/office/word/2010/wordml" w14:paraId="041E783E" wp14:textId="77777777">
      <w:pPr>
        <w:pStyle w:val="29"/>
      </w:pPr>
      <w:r>
        <w:t>Apply styles using CSS.</w:t>
      </w:r>
    </w:p>
    <w:p xmlns:wp14="http://schemas.microsoft.com/office/word/2010/wordml" w14:paraId="5C61AD48" wp14:textId="77777777">
      <w:pPr>
        <w:pStyle w:val="29"/>
      </w:pPr>
      <w:r>
        <w:t>Display the available books.</w:t>
      </w:r>
    </w:p>
    <w:p xmlns:wp14="http://schemas.microsoft.com/office/word/2010/wordml" w14:paraId="10CCC24D" wp14:textId="77777777">
      <w:pPr>
        <w:pStyle w:val="29"/>
      </w:pPr>
      <w:r>
        <w:t>Allow users to enter a book name in the search box.</w:t>
      </w:r>
    </w:p>
    <w:p xmlns:wp14="http://schemas.microsoft.com/office/word/2010/wordml" w14:paraId="04137B7F" wp14:textId="77777777">
      <w:pPr>
        <w:pStyle w:val="29"/>
      </w:pPr>
      <w:r>
        <w:t>Use JavaScript to filter books based on the search input.</w:t>
      </w:r>
    </w:p>
    <w:p xmlns:wp14="http://schemas.microsoft.com/office/word/2010/wordml" w14:paraId="76F88BFA" wp14:textId="77777777">
      <w:pPr>
        <w:pStyle w:val="29"/>
      </w:pPr>
      <w:r>
        <w:t>Display matching books and hide non-matching books.</w:t>
      </w:r>
    </w:p>
    <w:p xmlns:wp14="http://schemas.microsoft.com/office/word/2010/wordml" w14:paraId="59FE4719" wp14:textId="77777777">
      <w:pPr>
        <w:pStyle w:val="29"/>
      </w:pPr>
      <w:r>
        <w:t>Stop the program.</w:t>
      </w:r>
    </w:p>
    <w:p xmlns:wp14="http://schemas.microsoft.com/office/word/2010/wordml" w14:paraId="660BB6AC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267FC794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7157C501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2680230B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2F28CE36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0D02F01B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206006FA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5BB78725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003B39E0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2CB94101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7BE605AD" wp14:textId="77777777">
      <w:pPr>
        <w:pStyle w:val="29"/>
        <w:numPr>
          <w:numId w:val="0"/>
        </w:numPr>
        <w:spacing w:after="200" w:line="276" w:lineRule="auto"/>
        <w:contextualSpacing/>
      </w:pPr>
    </w:p>
    <w:p xmlns:wp14="http://schemas.microsoft.com/office/word/2010/wordml" w14:paraId="572A4369" wp14:textId="77777777">
      <w:pPr>
        <w:spacing w:before="160" w:after="60"/>
      </w:pPr>
      <w:r>
        <w:rPr>
          <w:rFonts w:ascii="Times New Roman" w:hAnsi="Times New Roman"/>
          <w:b/>
          <w:sz w:val="24"/>
        </w:rPr>
        <w:t>4. PROGRAM</w:t>
      </w:r>
    </w:p>
    <w:p xmlns:wp14="http://schemas.microsoft.com/office/word/2010/wordml" w14:paraId="55CEB288" wp14:textId="77777777">
      <w:pPr>
        <w:spacing w:before="80"/>
      </w:pPr>
      <w:r>
        <w:rPr>
          <w:rFonts w:ascii="Times New Roman" w:hAnsi="Times New Roman"/>
          <w:b/>
          <w:sz w:val="24"/>
        </w:rPr>
        <w:t>File 1: index.html</w:t>
      </w:r>
    </w:p>
    <w:p xmlns:wp14="http://schemas.microsoft.com/office/word/2010/wordml" w14:paraId="46F18725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&lt;!DOCTYPE html&gt;</w:t>
      </w:r>
    </w:p>
    <w:p xmlns:wp14="http://schemas.microsoft.com/office/word/2010/wordml" w14:paraId="0FCA3302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&lt;html&gt;</w:t>
      </w:r>
    </w:p>
    <w:p xmlns:wp14="http://schemas.microsoft.com/office/word/2010/wordml" w14:paraId="4A56246B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&lt;head&gt;</w:t>
      </w:r>
    </w:p>
    <w:p xmlns:wp14="http://schemas.microsoft.com/office/word/2010/wordml" w14:paraId="580CA64F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&lt;title&gt;Library Management System&lt;/title&gt;</w:t>
      </w:r>
    </w:p>
    <w:p xmlns:wp14="http://schemas.microsoft.com/office/word/2010/wordml" w14:paraId="6A83D144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&lt;link rel="stylesheet" href="style.css"&gt;</w:t>
      </w:r>
    </w:p>
    <w:p xmlns:wp14="http://schemas.microsoft.com/office/word/2010/wordml" w14:paraId="5BDB831C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&lt;/head&gt;</w:t>
      </w:r>
    </w:p>
    <w:p xmlns:wp14="http://schemas.microsoft.com/office/word/2010/wordml" w14:paraId="77AC8A3F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&lt;body&gt;</w:t>
      </w:r>
    </w:p>
    <w:p xmlns:wp14="http://schemas.microsoft.com/office/word/2010/wordml" w14:paraId="68C41899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&lt;h1&gt;Library Management System&lt;/h1&gt;</w:t>
      </w:r>
    </w:p>
    <w:p xmlns:wp14="http://schemas.microsoft.com/office/word/2010/wordml" w14:paraId="13A19629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&lt;input type="text" id="search" placeholder="Search books..."</w:t>
      </w:r>
    </w:p>
    <w:p xmlns:wp14="http://schemas.microsoft.com/office/word/2010/wordml" w14:paraId="436AEDA9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   onkeyup="searchBooks()"&gt;</w:t>
      </w:r>
    </w:p>
    <w:p xmlns:wp14="http://schemas.microsoft.com/office/word/2010/wordml" w14:paraId="1D6165FE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&lt;div id="books"&gt;</w:t>
      </w:r>
    </w:p>
    <w:p xmlns:wp14="http://schemas.microsoft.com/office/word/2010/wordml" w14:paraId="513A2B35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&lt;div class="book"&gt;HTML Basics&lt;/div&gt;</w:t>
      </w:r>
    </w:p>
    <w:p xmlns:wp14="http://schemas.microsoft.com/office/word/2010/wordml" w14:paraId="6C7E6D9C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&lt;div class="book"&gt;CSS for Beginners&lt;/div&gt;</w:t>
      </w:r>
    </w:p>
    <w:p xmlns:wp14="http://schemas.microsoft.com/office/word/2010/wordml" w14:paraId="5B75653C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&lt;div class="book"&gt;JavaScript Guide&lt;/div&gt;</w:t>
      </w:r>
    </w:p>
    <w:p xmlns:wp14="http://schemas.microsoft.com/office/word/2010/wordml" w14:paraId="50D69232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&lt;div class="book"&gt;Python Programming&lt;/div&gt;</w:t>
      </w:r>
    </w:p>
    <w:p xmlns:wp14="http://schemas.microsoft.com/office/word/2010/wordml" w14:paraId="167C6CD6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&lt;div class="book"&gt;Web Development&lt;/div&gt;</w:t>
      </w:r>
    </w:p>
    <w:p xmlns:wp14="http://schemas.microsoft.com/office/word/2010/wordml" w14:paraId="0EC1A10F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&lt;/div&gt;</w:t>
      </w:r>
    </w:p>
    <w:p xmlns:wp14="http://schemas.microsoft.com/office/word/2010/wordml" w14:paraId="59B08226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&lt;script src="script.js"&gt;&lt;/script&gt;</w:t>
      </w:r>
    </w:p>
    <w:p xmlns:wp14="http://schemas.microsoft.com/office/word/2010/wordml" w14:paraId="7C182295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&lt;/body&gt;</w:t>
      </w:r>
    </w:p>
    <w:p xmlns:wp14="http://schemas.microsoft.com/office/word/2010/wordml" w14:paraId="520DC93F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&lt;/html&gt;</w:t>
      </w:r>
    </w:p>
    <w:p xmlns:wp14="http://schemas.microsoft.com/office/word/2010/wordml" w14:paraId="79DE3286" wp14:textId="77777777">
      <w:pPr>
        <w:spacing w:before="80"/>
      </w:pPr>
      <w:r>
        <w:rPr>
          <w:rFonts w:ascii="Times New Roman" w:hAnsi="Times New Roman"/>
          <w:b/>
          <w:sz w:val="24"/>
        </w:rPr>
        <w:t>File 2: style.css</w:t>
      </w:r>
    </w:p>
    <w:p xmlns:wp14="http://schemas.microsoft.com/office/word/2010/wordml" w14:paraId="0B9C085C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body {</w:t>
      </w:r>
    </w:p>
    <w:p xmlns:wp14="http://schemas.microsoft.com/office/word/2010/wordml" w14:paraId="6C5A4437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font-family: Arial, sans-serif;</w:t>
      </w:r>
    </w:p>
    <w:p xmlns:wp14="http://schemas.microsoft.com/office/word/2010/wordml" w14:paraId="2127D32B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text-align: center;</w:t>
      </w:r>
    </w:p>
    <w:p xmlns:wp14="http://schemas.microsoft.com/office/word/2010/wordml" w14:paraId="78A7695F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background-color: #f2f2f2;</w:t>
      </w:r>
    </w:p>
    <w:p xmlns:wp14="http://schemas.microsoft.com/office/word/2010/wordml" w14:paraId="217FE362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padding: 20px;</w:t>
      </w:r>
    </w:p>
    <w:p xmlns:wp14="http://schemas.microsoft.com/office/word/2010/wordml" w14:paraId="4AC313B6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}</w:t>
      </w:r>
    </w:p>
    <w:p xmlns:wp14="http://schemas.microsoft.com/office/word/2010/wordml" w14:paraId="7EEB0579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h1 {</w:t>
      </w:r>
    </w:p>
    <w:p xmlns:wp14="http://schemas.microsoft.com/office/word/2010/wordml" w14:paraId="31C04EDE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color: darkblue;</w:t>
      </w:r>
    </w:p>
    <w:p xmlns:wp14="http://schemas.microsoft.com/office/word/2010/wordml" w14:paraId="07F69664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}</w:t>
      </w:r>
    </w:p>
    <w:p xmlns:wp14="http://schemas.microsoft.com/office/word/2010/wordml" w14:paraId="5556A6AA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input {</w:t>
      </w:r>
    </w:p>
    <w:p xmlns:wp14="http://schemas.microsoft.com/office/word/2010/wordml" w14:paraId="1D3F164E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width: 250px;</w:t>
      </w:r>
    </w:p>
    <w:p xmlns:wp14="http://schemas.microsoft.com/office/word/2010/wordml" w14:paraId="3014BA9C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padding: 10px;</w:t>
      </w:r>
    </w:p>
    <w:p xmlns:wp14="http://schemas.microsoft.com/office/word/2010/wordml" w14:paraId="0D7F1601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margin-bottom: 20px;</w:t>
      </w:r>
    </w:p>
    <w:p xmlns:wp14="http://schemas.microsoft.com/office/word/2010/wordml" w14:paraId="000FF978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}</w:t>
      </w:r>
    </w:p>
    <w:p xmlns:wp14="http://schemas.microsoft.com/office/word/2010/wordml" w14:paraId="41BA6F7F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.book {</w:t>
      </w:r>
    </w:p>
    <w:p xmlns:wp14="http://schemas.microsoft.com/office/word/2010/wordml" w14:paraId="2796EAF9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background-color: white;</w:t>
      </w:r>
    </w:p>
    <w:p xmlns:wp14="http://schemas.microsoft.com/office/word/2010/wordml" w14:paraId="1D6C1B90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padding: 15px;</w:t>
      </w:r>
    </w:p>
    <w:p xmlns:wp14="http://schemas.microsoft.com/office/word/2010/wordml" w14:paraId="63F01932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margin: 10px auto;</w:t>
      </w:r>
    </w:p>
    <w:p xmlns:wp14="http://schemas.microsoft.com/office/word/2010/wordml" w14:paraId="48398CD5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width: 250px;</w:t>
      </w:r>
    </w:p>
    <w:p xmlns:wp14="http://schemas.microsoft.com/office/word/2010/wordml" w14:paraId="0631CCB4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border: 1px solid gray;</w:t>
      </w:r>
    </w:p>
    <w:p xmlns:wp14="http://schemas.microsoft.com/office/word/2010/wordml" w14:paraId="3233114D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border-radius: 5px;</w:t>
      </w:r>
    </w:p>
    <w:p xmlns:wp14="http://schemas.microsoft.com/office/word/2010/wordml" w14:paraId="76B495A1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}</w:t>
      </w:r>
    </w:p>
    <w:p xmlns:wp14="http://schemas.microsoft.com/office/word/2010/wordml" w14:paraId="44459D5F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.book:hover {</w:t>
      </w:r>
    </w:p>
    <w:p xmlns:wp14="http://schemas.microsoft.com/office/word/2010/wordml" w14:paraId="2EEADE1B" wp14:textId="77777777">
      <w:pPr>
        <w:spacing w:after="0"/>
        <w:ind w:left="288" w:firstLine="395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background-color: lightblue;</w:t>
      </w:r>
    </w:p>
    <w:p xmlns:wp14="http://schemas.microsoft.com/office/word/2010/wordml" w14:paraId="198FB820" wp14:textId="77777777">
      <w:pPr>
        <w:spacing w:after="0"/>
        <w:ind w:left="288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}</w:t>
      </w:r>
    </w:p>
    <w:p xmlns:wp14="http://schemas.microsoft.com/office/word/2010/wordml" w14:paraId="6C2A0495" wp14:textId="77777777">
      <w:pPr>
        <w:spacing w:after="0"/>
        <w:ind w:left="288"/>
        <w:rPr>
          <w:rFonts w:ascii="Consolas" w:hAnsi="Consolas" w:eastAsia="Consolas"/>
          <w:sz w:val="18"/>
        </w:rPr>
      </w:pPr>
    </w:p>
    <w:p xmlns:wp14="http://schemas.microsoft.com/office/word/2010/wordml" w14:paraId="65F20F68" wp14:textId="77777777">
      <w:pPr>
        <w:spacing w:after="0"/>
        <w:ind w:left="288"/>
        <w:rPr>
          <w:rFonts w:ascii="Consolas" w:hAnsi="Consolas" w:eastAsia="Consolas"/>
          <w:sz w:val="18"/>
        </w:rPr>
      </w:pPr>
    </w:p>
    <w:p xmlns:wp14="http://schemas.microsoft.com/office/word/2010/wordml" w14:paraId="1C900892" wp14:textId="77777777">
      <w:pPr>
        <w:spacing w:after="0"/>
        <w:ind w:left="288"/>
        <w:rPr>
          <w:rFonts w:ascii="Consolas" w:hAnsi="Consolas" w:eastAsia="Consolas"/>
          <w:sz w:val="18"/>
        </w:rPr>
      </w:pPr>
    </w:p>
    <w:p xmlns:wp14="http://schemas.microsoft.com/office/word/2010/wordml" w14:paraId="34C1DF1D" wp14:textId="77777777">
      <w:pPr>
        <w:spacing w:after="0"/>
        <w:ind w:left="288"/>
        <w:rPr>
          <w:rFonts w:ascii="Consolas" w:hAnsi="Consolas" w:eastAsia="Consolas"/>
          <w:sz w:val="18"/>
        </w:rPr>
      </w:pPr>
    </w:p>
    <w:p xmlns:wp14="http://schemas.microsoft.com/office/word/2010/wordml" w14:paraId="25F64F70" wp14:textId="77777777">
      <w:pPr>
        <w:spacing w:after="0"/>
        <w:ind w:left="288"/>
        <w:rPr>
          <w:rFonts w:ascii="Consolas" w:hAnsi="Consolas" w:eastAsia="Consolas"/>
          <w:sz w:val="18"/>
        </w:rPr>
      </w:pPr>
    </w:p>
    <w:p xmlns:wp14="http://schemas.microsoft.com/office/word/2010/wordml" w14:paraId="50EAEE15" wp14:textId="77777777">
      <w:pPr>
        <w:spacing w:before="80"/>
      </w:pPr>
      <w:r>
        <w:rPr>
          <w:rFonts w:ascii="Times New Roman" w:hAnsi="Times New Roman"/>
          <w:b/>
          <w:sz w:val="24"/>
        </w:rPr>
        <w:t>File 3: script.js</w:t>
      </w:r>
    </w:p>
    <w:p xmlns:wp14="http://schemas.microsoft.com/office/word/2010/wordml" w14:paraId="706F440D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>function searchBooks() {</w:t>
      </w:r>
    </w:p>
    <w:p xmlns:wp14="http://schemas.microsoft.com/office/word/2010/wordml" w14:paraId="4A075D33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let input = document.getElementById("search")</w:t>
      </w:r>
    </w:p>
    <w:p xmlns:wp14="http://schemas.microsoft.com/office/word/2010/wordml" w14:paraId="4F5131AA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              .value.toLowerCase();</w:t>
      </w:r>
    </w:p>
    <w:p xmlns:wp14="http://schemas.microsoft.com/office/word/2010/wordml" w14:paraId="7D71FBD0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let books = document.getElementsByClassName("book");</w:t>
      </w:r>
    </w:p>
    <w:p xmlns:wp14="http://schemas.microsoft.com/office/word/2010/wordml" w14:paraId="36B39330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 xmlns:wp14="http://schemas.microsoft.com/office/word/2010/wordml" w14:paraId="316EC5A8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for (let i = 0; i &lt; books.length; i++) {</w:t>
      </w:r>
    </w:p>
    <w:p xmlns:wp14="http://schemas.microsoft.com/office/word/2010/wordml" w14:paraId="22B3C629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let title = books[i].innerText.toLowerCase();</w:t>
      </w:r>
    </w:p>
    <w:p xmlns:wp14="http://schemas.microsoft.com/office/word/2010/wordml" w14:paraId="2B3AB291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</w:t>
      </w:r>
    </w:p>
    <w:p xmlns:wp14="http://schemas.microsoft.com/office/word/2010/wordml" w14:paraId="65ECED38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if (title.includes(input)) {</w:t>
      </w:r>
    </w:p>
    <w:p xmlns:wp14="http://schemas.microsoft.com/office/word/2010/wordml" w14:paraId="348F22FF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    books[i].style.display = "block";</w:t>
      </w:r>
    </w:p>
    <w:p xmlns:wp14="http://schemas.microsoft.com/office/word/2010/wordml" w14:paraId="35F3B050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} else {</w:t>
      </w:r>
    </w:p>
    <w:p xmlns:wp14="http://schemas.microsoft.com/office/word/2010/wordml" w14:paraId="38FF95A5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    books[i].style.display = "none";</w:t>
      </w:r>
    </w:p>
    <w:p xmlns:wp14="http://schemas.microsoft.com/office/word/2010/wordml" w14:paraId="2072C14C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    }</w:t>
      </w:r>
    </w:p>
    <w:p xmlns:wp14="http://schemas.microsoft.com/office/word/2010/wordml" w14:paraId="14AF7FA1" wp14:textId="77777777">
      <w:pPr>
        <w:spacing w:after="0"/>
        <w:ind w:left="288"/>
      </w:pPr>
      <w:r>
        <w:rPr>
          <w:rFonts w:ascii="Consolas" w:hAnsi="Consolas" w:eastAsia="Consolas"/>
          <w:sz w:val="18"/>
        </w:rPr>
        <w:t xml:space="preserve">    }</w:t>
      </w:r>
    </w:p>
    <w:p xmlns:wp14="http://schemas.microsoft.com/office/word/2010/wordml" w14:paraId="268505C0" wp14:textId="77777777">
      <w:pPr>
        <w:spacing w:after="0"/>
        <w:ind w:left="288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}</w:t>
      </w:r>
    </w:p>
    <w:p xmlns:wp14="http://schemas.microsoft.com/office/word/2010/wordml" w14:paraId="44931217" wp14:textId="77777777">
      <w:pPr>
        <w:numPr>
          <w:ilvl w:val="0"/>
          <w:numId w:val="7"/>
        </w:numPr>
        <w:spacing w:before="160" w:after="60"/>
        <w:rPr>
          <w:rFonts w:ascii="Times New Roman" w:hAnsi="Times New Roman"/>
          <w:b/>
          <w:sz w:val="24"/>
        </w:rPr>
      </w:pPr>
      <w:r w:rsidRPr="13685E86" w:rsidR="13685E86">
        <w:rPr>
          <w:rFonts w:ascii="Times New Roman" w:hAnsi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13685E86" w14:paraId="47FADB0D" wp14:textId="6EB51412">
      <w:pPr>
        <w:pStyle w:val="1"/>
        <w:spacing w:before="160" w:after="60"/>
      </w:pPr>
      <w:r w:rsidR="6E082344">
        <w:drawing>
          <wp:inline xmlns:wp14="http://schemas.microsoft.com/office/word/2010/wordprocessingDrawing" wp14:editId="3CB356B7" wp14:anchorId="60DDEEAC">
            <wp:extent cx="6324600" cy="3419475"/>
            <wp:effectExtent l="0" t="0" r="0" b="0"/>
            <wp:docPr id="1570218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218276" name="Picture 1570218276"/>
                    <pic:cNvPicPr/>
                  </pic:nvPicPr>
                  <pic:blipFill>
                    <a:blip xmlns:r="http://schemas.openxmlformats.org/officeDocument/2006/relationships" r:embed="rId24651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B4A5A8" wp14:textId="77777777">
      <w:pPr>
        <w:spacing w:after="0"/>
        <w:ind w:left="288"/>
        <w:rPr>
          <w:rFonts w:ascii="Consolas" w:hAnsi="Consolas" w:eastAsia="Consolas"/>
          <w:sz w:val="18"/>
        </w:rPr>
      </w:pPr>
    </w:p>
    <w:p xmlns:wp14="http://schemas.microsoft.com/office/word/2010/wordml" w14:paraId="52B7C4C9" wp14:textId="77777777">
      <w:pPr>
        <w:spacing w:before="160" w:after="60"/>
      </w:pPr>
      <w:r>
        <w:rPr>
          <w:rFonts w:hint="default"/>
          <w:b/>
          <w:sz w:val="24"/>
          <w:lang w:val="en-IN"/>
        </w:rPr>
        <w:t>6</w:t>
      </w:r>
      <w:r>
        <w:rPr>
          <w:rFonts w:ascii="Times New Roman" w:hAnsi="Times New Roman"/>
          <w:b/>
          <w:sz w:val="24"/>
        </w:rPr>
        <w:t>. RESULT</w:t>
      </w:r>
    </w:p>
    <w:p xmlns:wp14="http://schemas.microsoft.com/office/word/2010/wordml" w14:paraId="61923868" wp14:textId="77777777">
      <w:r>
        <w:t>The Library Management System webpage was created successfully using HTML, CSS, and JavaScript. It displays available books and allows users to search for books dynamically.</w:t>
      </w:r>
    </w:p>
    <w:p xmlns:wp14="http://schemas.microsoft.com/office/word/2010/wordml" w14:paraId="4CE69619" wp14:textId="77777777"/>
    <w:sectPr>
      <w:pgSz w:w="12240" w:h="15840" w:orient="portrait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DC9891"/>
    <w:multiLevelType w:val="singleLevel"/>
    <w:tmpl w:val="A7DC9891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2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685E86"/>
    <w:rsid w:val="50C11650"/>
    <w:rsid w:val="56124814"/>
    <w:rsid w:val="6E082344"/>
    <w:rsid w:val="7989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ocId w14:val="2AB4B497"/>
  <w14:defaultImageDpi w14:val="300"/>
  <w15:docId w15:val="{DD6B3079-8461-455D-8409-2A1709C2CCB6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/>
    <w:lsdException w:name="List Number" w:uiPriority="99" w:semiHidden="0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 w:qFormat="1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 w:qFormat="1"/>
    <w:lsdException w:name="Medium Grid 1" w:uiPriority="67" w:semiHidden="0" w:unhideWhenUsed="0"/>
    <w:lsdException w:name="Medium Grid 2" w:uiPriority="68" w:semiHidden="0" w:unhideWhenUsed="0" w:qFormat="1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 w:qFormat="1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 w:qFormat="1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 w:qFormat="1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semiHidden/>
    <w:unhideWhenUsed/>
    <w:qFormat/>
    <w:uiPriority w:val="1"/>
  </w:style>
  <w:style w:type="table" w:styleId="1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 w:customStyle="1">
    <w:name w:val="Header Char"/>
    <w:basedOn w:val="11"/>
    <w:link w:val="19"/>
    <w:uiPriority w:val="99"/>
  </w:style>
  <w:style w:type="character" w:styleId="136" w:customStyle="1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8" w:customStyle="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39" w:customStyle="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styleId="144" w:customStyle="1">
    <w:name w:val="Body Text Char"/>
    <w:basedOn w:val="11"/>
    <w:link w:val="13"/>
    <w:uiPriority w:val="99"/>
  </w:style>
  <w:style w:type="character" w:styleId="145" w:customStyle="1">
    <w:name w:val="Body Text 2 Char"/>
    <w:basedOn w:val="11"/>
    <w:link w:val="14"/>
    <w:qFormat/>
    <w:uiPriority w:val="99"/>
  </w:style>
  <w:style w:type="character" w:styleId="146" w:customStyle="1">
    <w:name w:val="Body Text 3 Char"/>
    <w:basedOn w:val="11"/>
    <w:link w:val="15"/>
    <w:uiPriority w:val="99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2" w:customStyle="1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3" w:customStyle="1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qFormat/>
    <w:uiPriority w:val="33"/>
    <w:rPr>
      <w:b/>
      <w:bCs/>
      <w:smallCaps/>
      <w:spacing w:val="5"/>
    </w:rPr>
  </w:style>
  <w:style w:type="paragraph" w:styleId="163" w:customStyle="1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customXml" Target="../customXml/item1.xml" Id="rId8" /><Relationship Type="http://schemas.openxmlformats.org/officeDocument/2006/relationships/numbering" Target="numbering.xml" Id="rId7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.png" Id="rId246511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python-docx</dc:creator>
  <dc:description>generated by python-docx</dc:description>
  <lastModifiedBy>VENKATA CHAITHANYA</lastModifiedBy>
  <dcterms:modified xsi:type="dcterms:W3CDTF">2026-10-24T04:18:52.5072508Z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17DE9509FDD94825862452624BBC197F_13</vt:lpwstr>
  </property>
</Properties>
</file>